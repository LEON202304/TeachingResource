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8F50A"/>
    <w:p w14:paraId="3BB94021"/>
    <w:p w14:paraId="27E01B46"/>
    <w:p w14:paraId="6C4E1478"/>
    <w:p w14:paraId="29D555BF"/>
    <w:p w14:paraId="71EDF3E0"/>
    <w:p w14:paraId="27292B90"/>
    <w:p w14:paraId="40D630C8"/>
    <w:p w14:paraId="44AC4414">
      <w:pPr>
        <w:jc w:val="center"/>
      </w:pPr>
      <w:r>
        <w:rPr>
          <w:rFonts w:ascii="黑体" w:hAnsi="黑体" w:eastAsia="黑体"/>
          <w:b/>
          <w:color w:val="5D6B5A"/>
          <w:sz w:val="72"/>
        </w:rPr>
        <w:t>人生三层楼</w:t>
      </w:r>
    </w:p>
    <w:p w14:paraId="6D078CF7">
      <w:pPr>
        <w:jc w:val="center"/>
      </w:pPr>
      <w:r>
        <w:rPr>
          <w:rFonts w:ascii="黑体" w:hAnsi="黑体" w:eastAsia="黑体"/>
          <w:color w:val="8B7E6A"/>
          <w:sz w:val="36"/>
        </w:rPr>
        <w:t>立住 · 顺着 · 看见</w:t>
      </w:r>
    </w:p>
    <w:p w14:paraId="625A2555"/>
    <w:p w14:paraId="0FA580C0"/>
    <w:p w14:paraId="09A166AA"/>
    <w:p w14:paraId="19BF6ECA"/>
    <w:p w14:paraId="35D45648">
      <w:pPr>
        <w:jc w:val="center"/>
      </w:pPr>
      <w:r>
        <w:rPr>
          <w:color w:val="6B6B6B"/>
          <w:sz w:val="28"/>
        </w:rPr>
        <w:t>一部写给普通人的精进哲学</w:t>
      </w:r>
    </w:p>
    <w:p w14:paraId="29421107">
      <w:r>
        <w:br w:type="page"/>
      </w:r>
    </w:p>
    <w:p w14:paraId="1BFD7372"/>
    <w:p w14:paraId="4781F522"/>
    <w:p w14:paraId="1B7F13AB"/>
    <w:p w14:paraId="268AC307"/>
    <w:p w14:paraId="2C414B68"/>
    <w:p w14:paraId="457D054F"/>
    <w:p w14:paraId="0CFF1E3C"/>
    <w:p w14:paraId="1C393E47"/>
    <w:p w14:paraId="18185A28"/>
    <w:p w14:paraId="3B5E50B8"/>
    <w:p w14:paraId="44425E45">
      <w:pPr>
        <w:jc w:val="center"/>
      </w:pPr>
      <w:r>
        <w:rPr>
          <w:rFonts w:ascii="黑体" w:hAnsi="黑体" w:eastAsia="黑体"/>
          <w:b/>
          <w:color w:val="5D6B5A"/>
          <w:sz w:val="32"/>
        </w:rPr>
        <w:t>核心理念</w:t>
      </w:r>
    </w:p>
    <w:p w14:paraId="7C16BD5A"/>
    <w:p w14:paraId="2D77259D">
      <w:pPr>
        <w:jc w:val="center"/>
      </w:pPr>
      <w:r>
        <w:rPr>
          <w:i/>
          <w:sz w:val="28"/>
        </w:rPr>
        <w:t>你不需要变成另一个人。</w:t>
      </w:r>
    </w:p>
    <w:p w14:paraId="2694BDFA">
      <w:pPr>
        <w:jc w:val="center"/>
      </w:pPr>
      <w:r>
        <w:rPr>
          <w:i/>
          <w:sz w:val="28"/>
        </w:rPr>
        <w:t>你只需要——</w:t>
      </w:r>
    </w:p>
    <w:p w14:paraId="5E0B480E"/>
    <w:p w14:paraId="06213E18">
      <w:pPr>
        <w:jc w:val="center"/>
      </w:pPr>
      <w:r>
        <w:rPr>
          <w:rFonts w:ascii="黑体" w:hAnsi="黑体" w:eastAsia="黑体"/>
          <w:b/>
          <w:color w:val="5D6B5A"/>
          <w:sz w:val="36"/>
        </w:rPr>
        <w:t>立住，顺着，看见。</w:t>
      </w:r>
    </w:p>
    <w:p w14:paraId="7FDBB85A">
      <w:r>
        <w:br w:type="page"/>
      </w:r>
    </w:p>
    <w:p w14:paraId="376A0E8E">
      <w:pPr>
        <w:jc w:val="center"/>
      </w:pPr>
      <w:r>
        <w:rPr>
          <w:rFonts w:ascii="黑体" w:hAnsi="黑体" w:eastAsia="黑体"/>
          <w:b/>
          <w:color w:val="5D6B5A"/>
          <w:sz w:val="40"/>
        </w:rPr>
        <w:t>目 录</w:t>
      </w:r>
    </w:p>
    <w:p w14:paraId="4B2FC354"/>
    <w:p w14:paraId="31F067ED">
      <w:r>
        <w:rPr>
          <w:b/>
          <w:sz w:val="24"/>
        </w:rPr>
        <w:t>序章  这本书的"魂"</w:t>
      </w:r>
    </w:p>
    <w:p w14:paraId="7F0DAE0E">
      <w:r>
        <w:rPr>
          <w:b/>
          <w:sz w:val="24"/>
        </w:rPr>
        <w:t>【第一层】一楼：立住</w:t>
      </w:r>
    </w:p>
    <w:p w14:paraId="2FEB44AF">
      <w:r>
        <w:rPr>
          <w:sz w:val="22"/>
        </w:rPr>
        <w:t xml:space="preserve">  第一章  问题：你为什么不快乐？</w:t>
      </w:r>
    </w:p>
    <w:p w14:paraId="7AF25CDA">
      <w:r>
        <w:rPr>
          <w:sz w:val="22"/>
        </w:rPr>
        <w:t xml:space="preserve">  第二章  工具：三把椅子</w:t>
      </w:r>
    </w:p>
    <w:p w14:paraId="64D392BD">
      <w:r>
        <w:rPr>
          <w:sz w:val="22"/>
        </w:rPr>
        <w:t xml:space="preserve">  第三章  进阶：当一楼摇晃时</w:t>
      </w:r>
    </w:p>
    <w:p w14:paraId="5E8A06EB">
      <w:r>
        <w:rPr>
          <w:b/>
          <w:sz w:val="24"/>
        </w:rPr>
        <w:t>【第二层】二楼：顺着</w:t>
      </w:r>
    </w:p>
    <w:p w14:paraId="2D6AAC37">
      <w:r>
        <w:rPr>
          <w:sz w:val="22"/>
        </w:rPr>
        <w:t xml:space="preserve">  第四章  问题：你为什么越努力越焦虑？</w:t>
      </w:r>
    </w:p>
    <w:p w14:paraId="169F2DA9">
      <w:r>
        <w:rPr>
          <w:sz w:val="22"/>
        </w:rPr>
        <w:t xml:space="preserve">  第五章  工具：三扇窗</w:t>
      </w:r>
    </w:p>
    <w:p w14:paraId="47116CF5">
      <w:r>
        <w:rPr>
          <w:sz w:val="22"/>
        </w:rPr>
        <w:t xml:space="preserve">  第六章  进阶：当二楼无风时</w:t>
      </w:r>
    </w:p>
    <w:p w14:paraId="76434AFF">
      <w:r>
        <w:rPr>
          <w:b/>
          <w:sz w:val="24"/>
        </w:rPr>
        <w:t>【第三层】三楼：看见</w:t>
      </w:r>
    </w:p>
    <w:p w14:paraId="7E6A0C31">
      <w:r>
        <w:rPr>
          <w:sz w:val="22"/>
        </w:rPr>
        <w:t xml:space="preserve">  第七章  问题：你为什么总是重复同一个错误？</w:t>
      </w:r>
    </w:p>
    <w:p w14:paraId="70FE0403">
      <w:r>
        <w:rPr>
          <w:sz w:val="22"/>
        </w:rPr>
        <w:t xml:space="preserve">  第八章  工具：一面镜子</w:t>
      </w:r>
    </w:p>
    <w:p w14:paraId="5C6508DF">
      <w:r>
        <w:rPr>
          <w:sz w:val="22"/>
        </w:rPr>
        <w:t xml:space="preserve">  第九章  进阶：三楼不是终点，是楼梯</w:t>
      </w:r>
    </w:p>
    <w:p w14:paraId="2AE9AA9B">
      <w:r>
        <w:rPr>
          <w:b/>
          <w:sz w:val="24"/>
        </w:rPr>
        <w:t>结语  一张能传家的纸</w:t>
      </w:r>
    </w:p>
    <w:p w14:paraId="3CAAF350">
      <w:r>
        <w:br w:type="page"/>
      </w:r>
    </w:p>
    <w:p w14:paraId="7D3D2CB3">
      <w:pPr>
        <w:spacing w:before="480" w:after="240"/>
      </w:pPr>
      <w:r>
        <w:rPr>
          <w:rFonts w:ascii="黑体" w:hAnsi="黑体" w:eastAsia="黑体"/>
          <w:b/>
          <w:color w:val="5D6B5A"/>
          <w:sz w:val="40"/>
        </w:rPr>
        <w:t>序章  这本书的"魂"</w:t>
      </w:r>
    </w:p>
    <w:p w14:paraId="1F0B1B0D">
      <w:pPr>
        <w:spacing w:line="360" w:lineRule="auto"/>
        <w:ind w:firstLine="420"/>
      </w:pPr>
      <w:r>
        <w:rPr>
          <w:color w:val="3D3D3D"/>
          <w:sz w:val="22"/>
        </w:rPr>
        <w:t>这本书不是写给那些已经"活明白了"的人。</w:t>
      </w:r>
    </w:p>
    <w:p w14:paraId="5F6D410C">
      <w:pPr>
        <w:spacing w:line="360" w:lineRule="auto"/>
        <w:ind w:firstLine="420"/>
      </w:pPr>
      <w:r>
        <w:rPr>
          <w:color w:val="3D3D3D"/>
          <w:sz w:val="22"/>
        </w:rPr>
        <w:t>这本书是写给那些还在挣扎的人——早上闹钟响了不想起床的人，深夜刷着手机却睡不着的人，明明很努力却越来越焦虑的人，在人群中笑着、独处时却空落落的人。</w:t>
      </w:r>
    </w:p>
    <w:p w14:paraId="3F58F2EC">
      <w:pPr>
        <w:spacing w:line="360" w:lineRule="auto"/>
        <w:ind w:firstLine="420"/>
      </w:pPr>
      <w:r>
        <w:rPr>
          <w:color w:val="3D3D3D"/>
          <w:sz w:val="22"/>
        </w:rPr>
        <w:t>你可能买过不少课，但都没听完。你可能收藏过很多书单，但都没打开。你可能试过冥想、晨间日记、时间管理，但都没坚持下来。不是因为你懒，是因为那些方法太复杂、太反人性、太需要"变成另一个人"。</w:t>
      </w:r>
    </w:p>
    <w:p w14:paraId="581A3F04">
      <w:pPr>
        <w:spacing w:line="360" w:lineRule="auto"/>
        <w:ind w:firstLine="420"/>
      </w:pPr>
      <w:r>
        <w:rPr>
          <w:color w:val="3D3D3D"/>
          <w:sz w:val="22"/>
        </w:rPr>
        <w:t>这本书不一样。</w:t>
      </w:r>
    </w:p>
    <w:p w14:paraId="1A3DA503">
      <w:pPr>
        <w:spacing w:line="360" w:lineRule="auto"/>
        <w:ind w:firstLine="420"/>
      </w:pPr>
      <w:r>
        <w:rPr>
          <w:color w:val="3D3D3D"/>
          <w:sz w:val="22"/>
        </w:rPr>
        <w:t>它不教你"如何成功"，只教你"如何不迷失"。它不给你打鸡血，只给你三根锚。它不要求你每天做一小时，只要求你每天做三分钟。</w:t>
      </w:r>
    </w:p>
    <w:p w14:paraId="3CA6D0A3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全书结构：三层楼 · 九间房</w:t>
      </w:r>
    </w:p>
    <w:p w14:paraId="1DA9A469">
      <w:pPr>
        <w:spacing w:line="360" w:lineRule="auto"/>
        <w:ind w:firstLine="420"/>
      </w:pPr>
      <w:r>
        <w:rPr>
          <w:color w:val="3D3D3D"/>
          <w:sz w:val="22"/>
        </w:rPr>
        <w:t>我把人生比作一栋三层楼。每一层楼，对应一个核心问题、一个每日动作、一个反面案例：</w:t>
      </w:r>
    </w:p>
    <w:p w14:paraId="6461DA04">
      <w:pPr>
        <w:spacing w:line="360" w:lineRule="auto"/>
        <w:ind w:firstLine="420"/>
      </w:pPr>
      <w:r>
        <w:rPr>
          <w:color w:val="3D3D3D"/>
          <w:sz w:val="22"/>
        </w:rPr>
        <w:t>一楼"立住"：回答"我是谁"。每天晨问，防止活成别人期待的样子。</w:t>
      </w:r>
    </w:p>
    <w:p w14:paraId="601D8317">
      <w:pPr>
        <w:spacing w:line="360" w:lineRule="auto"/>
        <w:ind w:firstLine="420"/>
      </w:pPr>
      <w:r>
        <w:rPr>
          <w:color w:val="3D3D3D"/>
          <w:sz w:val="22"/>
        </w:rPr>
        <w:t>二楼"顺着"：回答"顺着什么"。每天晚记，防止与天地较劲。</w:t>
      </w:r>
    </w:p>
    <w:p w14:paraId="55A56DB9">
      <w:pPr>
        <w:spacing w:line="360" w:lineRule="auto"/>
        <w:ind w:firstLine="420"/>
      </w:pPr>
      <w:r>
        <w:rPr>
          <w:color w:val="3D3D3D"/>
          <w:sz w:val="22"/>
        </w:rPr>
        <w:t>三楼"看见"：回答"看见了吗"。情绪时命名，防止被念头吞没。</w:t>
      </w:r>
    </w:p>
    <w:p w14:paraId="13271E4B">
      <w:r>
        <w:br w:type="page"/>
      </w:r>
    </w:p>
    <w:p w14:paraId="473A5387">
      <w:pPr>
        <w:spacing w:before="480" w:after="240"/>
        <w:rPr>
          <w:sz w:val="21"/>
          <w:szCs w:val="21"/>
        </w:rPr>
      </w:pPr>
      <w:r>
        <w:rPr>
          <w:rFonts w:ascii="黑体" w:hAnsi="黑体" w:eastAsia="黑体"/>
          <w:b/>
          <w:color w:val="5D6B5A"/>
          <w:sz w:val="36"/>
          <w:szCs w:val="21"/>
        </w:rPr>
        <w:t>【第一层】</w:t>
      </w:r>
      <w:bookmarkStart w:id="0" w:name="_GoBack"/>
      <w:bookmarkEnd w:id="0"/>
      <w:r>
        <w:rPr>
          <w:rFonts w:ascii="黑体" w:hAnsi="黑体" w:eastAsia="黑体"/>
          <w:b/>
          <w:color w:val="5D6B5A"/>
          <w:sz w:val="36"/>
          <w:szCs w:val="21"/>
        </w:rPr>
        <w:t>一楼：立住——本体论 · 身份与锚</w:t>
      </w:r>
    </w:p>
    <w:p w14:paraId="717A6E3E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第一章  问题：你为什么不快乐？</w:t>
      </w:r>
    </w:p>
    <w:p w14:paraId="09B955A4">
      <w:pPr>
        <w:spacing w:line="360" w:lineRule="auto"/>
        <w:ind w:firstLine="420"/>
      </w:pPr>
      <w:r>
        <w:rPr>
          <w:color w:val="3D3D3D"/>
          <w:sz w:val="22"/>
        </w:rPr>
        <w:t>你有没有过这样的时刻？</w:t>
      </w:r>
    </w:p>
    <w:p w14:paraId="67A8173A">
      <w:pPr>
        <w:spacing w:line="360" w:lineRule="auto"/>
        <w:ind w:firstLine="420"/>
      </w:pPr>
      <w:r>
        <w:rPr>
          <w:color w:val="3D3D3D"/>
          <w:sz w:val="22"/>
        </w:rPr>
        <w:t>凌晨两点，你躺在床上，刷着朋友圈。看到别人升职、结婚、买房、旅行，你心里涌起一种说不清的感觉——不是嫉妒，也不是羡慕，是一种"我是不是落后了"的恐慌。</w:t>
      </w:r>
    </w:p>
    <w:p w14:paraId="767F922A">
      <w:pPr>
        <w:spacing w:line="360" w:lineRule="auto"/>
        <w:ind w:firstLine="420"/>
      </w:pPr>
      <w:r>
        <w:rPr>
          <w:color w:val="3D3D3D"/>
          <w:sz w:val="22"/>
        </w:rPr>
        <w:t>你放下手机，闭上眼睛，却睡不着。你开始回想：我今天做了什么？有意义吗？我这一年的目标是什么？完成了吗？我这一生，到底想活成什么样？</w:t>
      </w:r>
    </w:p>
    <w:p w14:paraId="4A1DD147">
      <w:pPr>
        <w:spacing w:line="360" w:lineRule="auto"/>
        <w:ind w:firstLine="420"/>
      </w:pPr>
      <w:r>
        <w:rPr>
          <w:color w:val="3D3D3D"/>
          <w:sz w:val="22"/>
        </w:rPr>
        <w:t>然后你摇摇头，告诉自己：别想太多，明天还要上班。</w:t>
      </w:r>
    </w:p>
    <w:p w14:paraId="3D8B7176">
      <w:pPr>
        <w:spacing w:line="360" w:lineRule="auto"/>
        <w:ind w:firstLine="420"/>
      </w:pPr>
      <w:r>
        <w:rPr>
          <w:color w:val="3D3D3D"/>
          <w:sz w:val="22"/>
        </w:rPr>
        <w:t>这就是我们大多数人的日常。不是不快乐，而是不知道什么叫快乐。不是没有目标，而是那些目标都是别人给的。</w:t>
      </w:r>
    </w:p>
    <w:p w14:paraId="6DF29297">
      <w:pPr>
        <w:spacing w:before="240" w:after="120"/>
      </w:pPr>
      <w:r>
        <w:rPr>
          <w:b/>
          <w:color w:val="6B6B6B"/>
          <w:sz w:val="26"/>
        </w:rPr>
        <w:t>活成别人期待的样子</w:t>
      </w:r>
    </w:p>
    <w:p w14:paraId="068FDD6D">
      <w:pPr>
        <w:spacing w:line="360" w:lineRule="auto"/>
        <w:ind w:firstLine="420"/>
      </w:pPr>
      <w:r>
        <w:rPr>
          <w:color w:val="3D3D3D"/>
          <w:sz w:val="22"/>
        </w:rPr>
        <w:t>我认识一个叫小林的朋友。</w:t>
      </w:r>
    </w:p>
    <w:p w14:paraId="0AACA264">
      <w:pPr>
        <w:spacing w:line="360" w:lineRule="auto"/>
        <w:ind w:firstLine="420"/>
      </w:pPr>
      <w:r>
        <w:rPr>
          <w:color w:val="3D3D3D"/>
          <w:sz w:val="22"/>
        </w:rPr>
        <w:t>她今年32岁，在一家互联网公司做产品经理。工资不错，职位不低，外表光鲜。但每次见面，她都说："我好累。"</w:t>
      </w:r>
    </w:p>
    <w:p w14:paraId="26A9D693">
      <w:pPr>
        <w:spacing w:line="360" w:lineRule="auto"/>
        <w:ind w:firstLine="420"/>
      </w:pPr>
      <w:r>
        <w:rPr>
          <w:color w:val="3D3D3D"/>
          <w:sz w:val="22"/>
        </w:rPr>
        <w:t>我问她："你累什么？"</w:t>
      </w:r>
    </w:p>
    <w:p w14:paraId="3D09E4F2">
      <w:pPr>
        <w:spacing w:line="360" w:lineRule="auto"/>
        <w:ind w:firstLine="420"/>
      </w:pPr>
      <w:r>
        <w:rPr>
          <w:color w:val="3D3D3D"/>
          <w:sz w:val="22"/>
        </w:rPr>
        <w:t>她说："我不知道。我每天忙得要死，开会、写文档、协调资源、处理bug。但忙完之后，我觉得什么都没做。我不知道自己在忙什么，也不知道忙这些有什么用。"</w:t>
      </w:r>
    </w:p>
    <w:p w14:paraId="6CFCD930">
      <w:pPr>
        <w:spacing w:line="360" w:lineRule="auto"/>
        <w:ind w:firstLine="420"/>
      </w:pPr>
      <w:r>
        <w:rPr>
          <w:color w:val="3D3D3D"/>
          <w:sz w:val="22"/>
        </w:rPr>
        <w:t>我问她："那你当初为什么选这个行业？"</w:t>
      </w:r>
    </w:p>
    <w:p w14:paraId="3ED87E34">
      <w:pPr>
        <w:spacing w:line="360" w:lineRule="auto"/>
        <w:ind w:firstLine="420"/>
      </w:pPr>
      <w:r>
        <w:rPr>
          <w:color w:val="3D3D3D"/>
          <w:sz w:val="22"/>
        </w:rPr>
        <w:t>她愣了一下，说："因为……大家都说这个有前途啊。我毕业的时候，互联网是最火的，产品经理是最热门的岗位。我爸妈也觉得这个工作体面、收入高。所以我就去了。"</w:t>
      </w:r>
    </w:p>
    <w:p w14:paraId="5C2C2B7B">
      <w:pPr>
        <w:spacing w:line="360" w:lineRule="auto"/>
        <w:ind w:firstLine="420"/>
      </w:pPr>
      <w:r>
        <w:rPr>
          <w:color w:val="3D3D3D"/>
          <w:sz w:val="22"/>
        </w:rPr>
        <w:t>"那你喜欢吗？"</w:t>
      </w:r>
    </w:p>
    <w:p w14:paraId="17B14846">
      <w:pPr>
        <w:spacing w:line="360" w:lineRule="auto"/>
        <w:ind w:firstLine="420"/>
      </w:pPr>
      <w:r>
        <w:rPr>
          <w:color w:val="3D3D3D"/>
          <w:sz w:val="22"/>
        </w:rPr>
        <w:t>她沉默了很久，说："我不知道什么叫喜欢。我只知道，如果我不做这个，我还能做什么？"</w:t>
      </w:r>
    </w:p>
    <w:p w14:paraId="69E0A1D5">
      <w:pPr>
        <w:spacing w:line="360" w:lineRule="auto"/>
        <w:ind w:firstLine="420"/>
      </w:pPr>
      <w:r>
        <w:rPr>
          <w:color w:val="3D3D3D"/>
          <w:sz w:val="22"/>
        </w:rPr>
        <w:t>小林的问题，不是她不够努力，而是她用错了评分系统。</w:t>
      </w:r>
    </w:p>
    <w:p w14:paraId="31D044C4">
      <w:pPr>
        <w:spacing w:line="360" w:lineRule="auto"/>
        <w:ind w:firstLine="420"/>
      </w:pPr>
      <w:r>
        <w:rPr>
          <w:color w:val="3D3D3D"/>
          <w:sz w:val="22"/>
        </w:rPr>
        <w:t>她一直在用"外部积分卡"给自己打分：工资高不高、职位高不高、别人羡慕不羡慕。但她从来没有问过自己："我自己想要什么？"</w:t>
      </w:r>
    </w:p>
    <w:p w14:paraId="2A372AAB">
      <w:pPr>
        <w:spacing w:before="240" w:after="120"/>
      </w:pPr>
      <w:r>
        <w:rPr>
          <w:b/>
          <w:color w:val="6B6B6B"/>
          <w:sz w:val="26"/>
        </w:rPr>
        <w:t>巴菲特父亲的演讲台</w:t>
      </w:r>
    </w:p>
    <w:p w14:paraId="6C18AEC8">
      <w:pPr>
        <w:spacing w:line="360" w:lineRule="auto"/>
        <w:ind w:firstLine="420"/>
      </w:pPr>
      <w:r>
        <w:rPr>
          <w:color w:val="3D3D3D"/>
          <w:sz w:val="22"/>
        </w:rPr>
        <w:t>巴菲特讲过他父亲的一个故事。</w:t>
      </w:r>
    </w:p>
    <w:p w14:paraId="24454114">
      <w:pPr>
        <w:spacing w:line="360" w:lineRule="auto"/>
        <w:ind w:firstLine="420"/>
      </w:pPr>
      <w:r>
        <w:rPr>
          <w:color w:val="3D3D3D"/>
          <w:sz w:val="22"/>
        </w:rPr>
        <w:t>他父亲霍华德·巴菲特是个股票经纪人，后来当选为国会议员。有一次，他在一个大型集会上发表演讲，台下坐满了人。</w:t>
      </w:r>
    </w:p>
    <w:p w14:paraId="5EF54B14">
      <w:pPr>
        <w:spacing w:line="360" w:lineRule="auto"/>
        <w:ind w:firstLine="420"/>
      </w:pPr>
      <w:r>
        <w:rPr>
          <w:color w:val="3D3D3D"/>
          <w:sz w:val="22"/>
        </w:rPr>
        <w:t>演讲结束后，他走下台，小巴菲特跑过去问他："爸爸，台下那么多人，你紧张吗？"</w:t>
      </w:r>
    </w:p>
    <w:p w14:paraId="2BFDEC01">
      <w:pPr>
        <w:spacing w:line="360" w:lineRule="auto"/>
        <w:ind w:firstLine="420"/>
      </w:pPr>
      <w:r>
        <w:rPr>
          <w:color w:val="3D3D3D"/>
          <w:sz w:val="22"/>
        </w:rPr>
        <w:t>他父亲说："我为什么要紧张？我又不是在为他们演讲，我是在为我自己演讲。我说的每一句话，都是我自己相信的。他们喜不喜欢，是他们的事。"</w:t>
      </w:r>
    </w:p>
    <w:p w14:paraId="560962E2">
      <w:pPr>
        <w:spacing w:line="360" w:lineRule="auto"/>
        <w:ind w:firstLine="420"/>
      </w:pPr>
      <w:r>
        <w:rPr>
          <w:color w:val="3D3D3D"/>
          <w:sz w:val="22"/>
        </w:rPr>
        <w:t>这就是"内部积分卡"和"外部积分卡"的区别。</w:t>
      </w:r>
    </w:p>
    <w:p w14:paraId="5F6942C3">
      <w:pPr>
        <w:spacing w:line="360" w:lineRule="auto"/>
        <w:ind w:firstLine="420"/>
      </w:pPr>
      <w:r>
        <w:rPr>
          <w:color w:val="3D3D3D"/>
          <w:sz w:val="22"/>
        </w:rPr>
        <w:t>用外部积分卡的人，活着是为了别人的评价。他们的快乐取决于别人的点赞，他们的痛苦来自别人的否定。他们像风筝，线在别人手里。</w:t>
      </w:r>
    </w:p>
    <w:p w14:paraId="12B48E3A">
      <w:pPr>
        <w:spacing w:line="360" w:lineRule="auto"/>
        <w:ind w:firstLine="420"/>
      </w:pPr>
      <w:r>
        <w:rPr>
          <w:color w:val="3D3D3D"/>
          <w:sz w:val="22"/>
        </w:rPr>
        <w:t>用内部积分卡的人，活着是为了自己的信念。他们的快乐来自"我做到了我想做的"，他们的痛苦来自"我违背了自己的原则"。他们像大树，根在自己脚下。</w:t>
      </w:r>
    </w:p>
    <w:p w14:paraId="2FBF30AD">
      <w:pPr>
        <w:spacing w:before="240" w:after="120"/>
      </w:pPr>
      <w:r>
        <w:rPr>
          <w:b/>
          <w:color w:val="6B6B6B"/>
          <w:sz w:val="26"/>
        </w:rPr>
        <w:t>痛苦的根源</w:t>
      </w:r>
    </w:p>
    <w:p w14:paraId="021CEC8D">
      <w:pPr>
        <w:spacing w:line="360" w:lineRule="auto"/>
        <w:ind w:firstLine="420"/>
      </w:pPr>
      <w:r>
        <w:rPr>
          <w:color w:val="3D3D3D"/>
          <w:sz w:val="22"/>
        </w:rPr>
        <w:t>回到开头的问题：你为什么不快乐？</w:t>
      </w:r>
    </w:p>
    <w:p w14:paraId="75FDDAB0">
      <w:pPr>
        <w:spacing w:line="360" w:lineRule="auto"/>
        <w:ind w:firstLine="420"/>
      </w:pPr>
      <w:r>
        <w:rPr>
          <w:color w:val="3D3D3D"/>
          <w:sz w:val="22"/>
        </w:rPr>
        <w:t>答案可能不是你不够好，而是你用错了评分系统。</w:t>
      </w:r>
    </w:p>
    <w:p w14:paraId="23885101">
      <w:pPr>
        <w:spacing w:line="360" w:lineRule="auto"/>
        <w:ind w:firstLine="420"/>
      </w:pPr>
      <w:r>
        <w:rPr>
          <w:color w:val="3D3D3D"/>
          <w:sz w:val="22"/>
        </w:rPr>
        <w:t>你在用别人的尺子，量自己的人生。你在活别人的剧本，演自己的角色。你在追求别人定义的"成功"，却不知道自己想要什么。</w:t>
      </w:r>
    </w:p>
    <w:p w14:paraId="193115D3">
      <w:pPr>
        <w:spacing w:line="360" w:lineRule="auto"/>
        <w:ind w:firstLine="420"/>
      </w:pPr>
      <w:r>
        <w:rPr>
          <w:color w:val="3D3D3D"/>
          <w:sz w:val="22"/>
        </w:rPr>
        <w:t>这就是一楼要解决的问题："立住"。</w:t>
      </w:r>
    </w:p>
    <w:p w14:paraId="50A51CAC">
      <w:pPr>
        <w:spacing w:line="360" w:lineRule="auto"/>
        <w:ind w:firstLine="420"/>
      </w:pPr>
      <w:r>
        <w:rPr>
          <w:color w:val="3D3D3D"/>
          <w:sz w:val="22"/>
        </w:rPr>
        <w:t>"立住"不是让你辞职、离婚、环游世界。"立住"是让你找到自己的锚——那个不随外界变化而动摇的内核，那个你知道"无论发生什么，我都知道我是谁"的底气。</w:t>
      </w:r>
    </w:p>
    <w:p w14:paraId="24DD690E">
      <w:pPr>
        <w:spacing w:before="240" w:after="240"/>
        <w:ind w:left="567" w:right="567"/>
      </w:pPr>
      <w:r>
        <w:rPr>
          <w:i/>
          <w:color w:val="6B6B6B"/>
          <w:sz w:val="24"/>
        </w:rPr>
        <w:t>"你现在用的，是谁发给你的积分卡？"</w:t>
      </w:r>
    </w:p>
    <w:p w14:paraId="096A74F2">
      <w:r>
        <w:br w:type="page"/>
      </w:r>
    </w:p>
    <w:p w14:paraId="2C9FAC45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第二章  工具：三把椅子</w:t>
      </w:r>
    </w:p>
    <w:p w14:paraId="5D1EA0F3">
      <w:pPr>
        <w:spacing w:line="360" w:lineRule="auto"/>
        <w:ind w:firstLine="420"/>
      </w:pPr>
      <w:r>
        <w:rPr>
          <w:color w:val="3D3D3D"/>
          <w:sz w:val="22"/>
        </w:rPr>
        <w:t>身份不是想出来的，是"坐"出来的。</w:t>
      </w:r>
    </w:p>
    <w:p w14:paraId="79D72A12">
      <w:pPr>
        <w:spacing w:line="360" w:lineRule="auto"/>
        <w:ind w:firstLine="420"/>
      </w:pPr>
      <w:r>
        <w:rPr>
          <w:color w:val="3D3D3D"/>
          <w:sz w:val="22"/>
        </w:rPr>
        <w:t>这一章，我给你三把椅子。每天早上坐一把，晚上坐一把，每周五晚上坐一把。每把椅子只需要三分钟，但坐久了，你会发现：你不再是那个随风摇摆的人，你有了自己的根。</w:t>
      </w:r>
    </w:p>
    <w:p w14:paraId="4D0B9187">
      <w:pPr>
        <w:spacing w:before="240" w:after="120"/>
      </w:pPr>
      <w:r>
        <w:rPr>
          <w:b/>
          <w:color w:val="6B6B6B"/>
          <w:sz w:val="26"/>
        </w:rPr>
        <w:t>第一把椅子：身份椅</w:t>
      </w:r>
    </w:p>
    <w:p w14:paraId="11CA64B6">
      <w:pPr>
        <w:spacing w:line="360" w:lineRule="auto"/>
        <w:ind w:firstLine="420"/>
      </w:pPr>
      <w:r>
        <w:rPr>
          <w:color w:val="3D3D3D"/>
          <w:sz w:val="22"/>
        </w:rPr>
        <w:t>时间：每天早晨，起床后第一件事。地点：任何地方。动作：</w:t>
      </w:r>
    </w:p>
    <w:p w14:paraId="5D4062BD">
      <w:pPr>
        <w:spacing w:line="360" w:lineRule="auto"/>
        <w:ind w:firstLine="420"/>
      </w:pPr>
      <w:r>
        <w:rPr>
          <w:color w:val="3D3D3D"/>
          <w:sz w:val="22"/>
        </w:rPr>
        <w:t>1. 坐下，闭上眼睛，深呼吸三次。</w:t>
      </w:r>
    </w:p>
    <w:p w14:paraId="2A357535">
      <w:pPr>
        <w:spacing w:line="360" w:lineRule="auto"/>
        <w:ind w:firstLine="420"/>
      </w:pPr>
      <w:r>
        <w:rPr>
          <w:color w:val="3D3D3D"/>
          <w:sz w:val="22"/>
        </w:rPr>
        <w:t>2. 问自己一个问题："今天我是谁？"</w:t>
      </w:r>
    </w:p>
    <w:p w14:paraId="2E2AAADD">
      <w:pPr>
        <w:spacing w:line="360" w:lineRule="auto"/>
        <w:ind w:firstLine="420"/>
      </w:pPr>
      <w:r>
        <w:rPr>
          <w:color w:val="3D3D3D"/>
          <w:sz w:val="22"/>
        </w:rPr>
        <w:t>3. 不是回答你的职业（"我是产品经理"），不是回答你的角色（"我是两个孩子的妈妈"），而是用一个"形容词+名词"来描述你今天想成为的人。</w:t>
      </w:r>
    </w:p>
    <w:p w14:paraId="032BEB6C">
      <w:pPr>
        <w:spacing w:line="360" w:lineRule="auto"/>
        <w:ind w:firstLine="420"/>
      </w:pPr>
      <w:r>
        <w:rPr>
          <w:color w:val="3D3D3D"/>
          <w:sz w:val="22"/>
        </w:rPr>
        <w:t>比如：我是一个在不确定中能冷静决策的人。我是一个愿意倾听、不急于反驳的人。</w:t>
      </w:r>
    </w:p>
    <w:p w14:paraId="3DA76C9B">
      <w:pPr>
        <w:numPr>
          <w:ilvl w:val="0"/>
          <w:numId w:val="7"/>
        </w:numPr>
        <w:spacing w:line="360" w:lineRule="auto"/>
        <w:ind w:firstLine="420"/>
        <w:rPr>
          <w:color w:val="3D3D3D"/>
          <w:sz w:val="22"/>
        </w:rPr>
      </w:pPr>
      <w:r>
        <w:rPr>
          <w:color w:val="3D3D3D"/>
          <w:sz w:val="22"/>
        </w:rPr>
        <w:t>把这个身份写下来。</w:t>
      </w:r>
    </w:p>
    <w:p w14:paraId="4B312EB2">
      <w:pPr>
        <w:numPr>
          <w:ilvl w:val="0"/>
          <w:numId w:val="7"/>
        </w:numPr>
        <w:spacing w:line="360" w:lineRule="auto"/>
        <w:ind w:firstLine="420"/>
      </w:pPr>
      <w:r>
        <w:rPr>
          <w:color w:val="3D3D3D"/>
          <w:sz w:val="22"/>
        </w:rPr>
        <w:t>今天一天，每当要做决定的时候，问自己：这个决定，符合我今天想做的那个人吗？</w:t>
      </w:r>
    </w:p>
    <w:p w14:paraId="7DE679BE">
      <w:pPr>
        <w:spacing w:line="360" w:lineRule="auto"/>
        <w:ind w:firstLine="420"/>
      </w:pPr>
      <w:r>
        <w:rPr>
          <w:color w:val="3D3D3D"/>
          <w:sz w:val="22"/>
        </w:rPr>
        <w:t>这就是"身份椅"。它的原理很简单：人的行为，是由身份驱动的。目标会失败，身份会持续。</w:t>
      </w:r>
    </w:p>
    <w:p w14:paraId="0AC98214">
      <w:pPr>
        <w:spacing w:before="240" w:after="120"/>
      </w:pPr>
      <w:r>
        <w:rPr>
          <w:b/>
          <w:color w:val="6B6B6B"/>
          <w:sz w:val="26"/>
        </w:rPr>
        <w:t>第二把椅子：剪辑椅</w:t>
      </w:r>
    </w:p>
    <w:p w14:paraId="10301227">
      <w:pPr>
        <w:spacing w:line="360" w:lineRule="auto"/>
        <w:ind w:firstLine="420"/>
      </w:pPr>
      <w:r>
        <w:rPr>
          <w:color w:val="3D3D3D"/>
          <w:sz w:val="22"/>
        </w:rPr>
        <w:t>时间：每天睡前，最后一件事。动作：</w:t>
      </w:r>
    </w:p>
    <w:p w14:paraId="79F14F35">
      <w:pPr>
        <w:spacing w:line="360" w:lineRule="auto"/>
        <w:ind w:firstLine="420"/>
      </w:pPr>
      <w:r>
        <w:rPr>
          <w:color w:val="3D3D3D"/>
          <w:sz w:val="22"/>
        </w:rPr>
        <w:t>1. 坐下，回顾今天发生的事。</w:t>
      </w:r>
    </w:p>
    <w:p w14:paraId="3B1DC23E">
      <w:pPr>
        <w:spacing w:line="360" w:lineRule="auto"/>
        <w:ind w:firstLine="420"/>
      </w:pPr>
      <w:r>
        <w:rPr>
          <w:color w:val="3D3D3D"/>
          <w:sz w:val="22"/>
        </w:rPr>
        <w:t>2. 问自己："今天哪件事，让我觉得自己是那个人？"</w:t>
      </w:r>
    </w:p>
    <w:p w14:paraId="34E71918">
      <w:pPr>
        <w:spacing w:line="360" w:lineRule="auto"/>
        <w:ind w:firstLine="420"/>
      </w:pPr>
      <w:r>
        <w:rPr>
          <w:color w:val="3D3D3D"/>
          <w:sz w:val="22"/>
        </w:rPr>
        <w:t>3. 把这些证据写下来。</w:t>
      </w:r>
    </w:p>
    <w:p w14:paraId="7D928D40">
      <w:pPr>
        <w:spacing w:line="360" w:lineRule="auto"/>
        <w:ind w:firstLine="420"/>
      </w:pPr>
      <w:r>
        <w:rPr>
          <w:color w:val="3D3D3D"/>
          <w:sz w:val="22"/>
        </w:rPr>
        <w:t>这就是"剪辑椅"。为什么叫"剪辑"？因为我们的大脑，其实是一部电影剪辑机。每一天，我们经历成千上万件事，但大脑只会"剪辑"出一部电影——这部电影的名字叫"我是谁"。</w:t>
      </w:r>
    </w:p>
    <w:p w14:paraId="2B2ECBA0">
      <w:pPr>
        <w:spacing w:line="360" w:lineRule="auto"/>
        <w:ind w:firstLine="420"/>
      </w:pPr>
      <w:r>
        <w:rPr>
          <w:color w:val="3D3D3D"/>
          <w:sz w:val="22"/>
        </w:rPr>
        <w:t>问题是，大多数人的剪辑机是自动运行的，它只剪辑那些"失败"、"尴尬"、"不够好"的片段。"剪辑椅"就是让你手动接管剪辑权。</w:t>
      </w:r>
    </w:p>
    <w:p w14:paraId="7E52E71E">
      <w:pPr>
        <w:spacing w:before="240" w:after="120"/>
      </w:pPr>
      <w:r>
        <w:rPr>
          <w:b/>
          <w:color w:val="6B6B6B"/>
          <w:sz w:val="26"/>
        </w:rPr>
        <w:t>第三把椅子：放弃椅</w:t>
      </w:r>
    </w:p>
    <w:p w14:paraId="71C095D0">
      <w:pPr>
        <w:spacing w:line="360" w:lineRule="auto"/>
        <w:ind w:firstLine="420"/>
      </w:pPr>
      <w:r>
        <w:rPr>
          <w:color w:val="3D3D3D"/>
          <w:sz w:val="22"/>
        </w:rPr>
        <w:t>时间：每周五晚上。动作：问自己："这周，我对什么说了'不'？"</w:t>
      </w:r>
    </w:p>
    <w:p w14:paraId="14664B6C">
      <w:pPr>
        <w:spacing w:line="360" w:lineRule="auto"/>
        <w:ind w:firstLine="420"/>
      </w:pPr>
      <w:r>
        <w:rPr>
          <w:color w:val="3D3D3D"/>
          <w:sz w:val="22"/>
        </w:rPr>
        <w:t>这就是"放弃椅"。为什么"放弃"这么重要？因为每立一个新身份，就必须放弃一个旧剧本。大多数人失败，不是因为他们不够努力，而是因为他们不愿意放弃。</w:t>
      </w:r>
    </w:p>
    <w:p w14:paraId="2E63B02C">
      <w:pPr>
        <w:spacing w:before="240" w:after="240"/>
        <w:ind w:left="567" w:right="567"/>
      </w:pPr>
      <w:r>
        <w:rPr>
          <w:i/>
          <w:color w:val="6B6B6B"/>
          <w:sz w:val="24"/>
        </w:rPr>
        <w:t>"身份不是想出来的，是'坐'出来的。"</w:t>
      </w:r>
    </w:p>
    <w:p w14:paraId="4472F458">
      <w:r>
        <w:br w:type="page"/>
      </w:r>
    </w:p>
    <w:p w14:paraId="39946670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第三章  进阶：当一楼摇晃时</w:t>
      </w:r>
    </w:p>
    <w:p w14:paraId="65F7046A">
      <w:pPr>
        <w:spacing w:line="360" w:lineRule="auto"/>
        <w:ind w:firstLine="420"/>
      </w:pPr>
      <w:r>
        <w:rPr>
          <w:color w:val="3D3D3D"/>
          <w:sz w:val="22"/>
        </w:rPr>
        <w:t>三把椅子用得很好，但生活不会永远风平浪静。有一天，你可能会被裁员。有一天，你可能会被分手。这就是"一楼摇晃"的时刻。</w:t>
      </w:r>
    </w:p>
    <w:p w14:paraId="436B5C7C">
      <w:pPr>
        <w:spacing w:before="240" w:after="120"/>
      </w:pPr>
      <w:r>
        <w:rPr>
          <w:b/>
          <w:color w:val="6B6B6B"/>
          <w:sz w:val="26"/>
        </w:rPr>
        <w:t>身份崩塌的真相</w:t>
      </w:r>
    </w:p>
    <w:p w14:paraId="1D452572">
      <w:pPr>
        <w:spacing w:line="360" w:lineRule="auto"/>
        <w:ind w:firstLine="420"/>
      </w:pPr>
      <w:r>
        <w:rPr>
          <w:color w:val="3D3D3D"/>
          <w:sz w:val="22"/>
        </w:rPr>
        <w:t>身份崩塌，不是因为你做错了什么。身份崩塌，是因为你把身份建在了错误的东西上。</w:t>
      </w:r>
    </w:p>
    <w:p w14:paraId="39DA7021">
      <w:pPr>
        <w:spacing w:line="360" w:lineRule="auto"/>
        <w:ind w:firstLine="420"/>
      </w:pPr>
      <w:r>
        <w:rPr>
          <w:color w:val="3D3D3D"/>
          <w:sz w:val="22"/>
        </w:rPr>
        <w:t>你把身份建立在"我是某公司高管"上，裁员后，你就不知道自己是谁了。</w:t>
      </w:r>
    </w:p>
    <w:p w14:paraId="3E9FBE9C">
      <w:pPr>
        <w:spacing w:line="360" w:lineRule="auto"/>
        <w:ind w:firstLine="420"/>
      </w:pPr>
      <w:r>
        <w:rPr>
          <w:color w:val="3D3D3D"/>
          <w:sz w:val="22"/>
        </w:rPr>
        <w:t>真正的"内部身份"，是不依赖于外在的。它是你对自己的核心定义，是即使失去一切，你仍然知道"我是谁"的底气。</w:t>
      </w:r>
    </w:p>
    <w:p w14:paraId="5C638041">
      <w:pPr>
        <w:spacing w:before="240" w:after="120"/>
      </w:pPr>
      <w:r>
        <w:rPr>
          <w:b/>
          <w:color w:val="6B6B6B"/>
          <w:sz w:val="26"/>
        </w:rPr>
        <w:t>剪辑权的深度使用</w:t>
      </w:r>
    </w:p>
    <w:p w14:paraId="51B364EB">
      <w:pPr>
        <w:spacing w:line="360" w:lineRule="auto"/>
        <w:ind w:firstLine="420"/>
      </w:pPr>
      <w:r>
        <w:rPr>
          <w:color w:val="3D3D3D"/>
          <w:sz w:val="22"/>
        </w:rPr>
        <w:t>当一楼摇晃时，最有效的工具，是"剪辑椅"的深度使用。</w:t>
      </w:r>
    </w:p>
    <w:p w14:paraId="73FED994">
      <w:pPr>
        <w:spacing w:line="360" w:lineRule="auto"/>
        <w:ind w:firstLine="420"/>
      </w:pPr>
      <w:r>
        <w:rPr>
          <w:color w:val="3D3D3D"/>
          <w:sz w:val="22"/>
        </w:rPr>
        <w:t>拿出一张纸，写下这个问题："我曾经以为失败、实则种下种子的事，有哪些？"写下至少三件。</w:t>
      </w:r>
    </w:p>
    <w:p w14:paraId="1A2382B4">
      <w:pPr>
        <w:spacing w:line="360" w:lineRule="auto"/>
        <w:ind w:firstLine="420"/>
      </w:pPr>
      <w:r>
        <w:rPr>
          <w:color w:val="3D3D3D"/>
          <w:sz w:val="22"/>
        </w:rPr>
        <w:t>重新看这些"失败"，问自己："如果当时没有经历这些，我现在会是谁？"</w:t>
      </w:r>
    </w:p>
    <w:p w14:paraId="0677887A">
      <w:pPr>
        <w:spacing w:before="240" w:after="240"/>
        <w:ind w:left="567" w:right="567"/>
      </w:pPr>
      <w:r>
        <w:rPr>
          <w:i/>
          <w:color w:val="6B6B6B"/>
          <w:sz w:val="24"/>
        </w:rPr>
        <w:t>"楼可以塌，锚必须在自己手里。"</w:t>
      </w:r>
    </w:p>
    <w:p w14:paraId="0BF0B6DA">
      <w:r>
        <w:br w:type="page"/>
      </w:r>
    </w:p>
    <w:p w14:paraId="3D9FAEA9">
      <w:pPr>
        <w:spacing w:before="480" w:after="240"/>
        <w:rPr>
          <w:sz w:val="21"/>
          <w:szCs w:val="21"/>
        </w:rPr>
      </w:pPr>
      <w:r>
        <w:rPr>
          <w:rFonts w:ascii="黑体" w:hAnsi="黑体" w:eastAsia="黑体"/>
          <w:b/>
          <w:color w:val="5D6B5A"/>
          <w:sz w:val="36"/>
          <w:szCs w:val="21"/>
        </w:rPr>
        <w:t>【第二层】二楼：顺着——宇宙论 · 规律与借势</w:t>
      </w:r>
    </w:p>
    <w:p w14:paraId="600DD025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第四章  问题：你为什么越努力越焦虑？</w:t>
      </w:r>
    </w:p>
    <w:p w14:paraId="65C4A7E6">
      <w:pPr>
        <w:spacing w:line="360" w:lineRule="auto"/>
        <w:ind w:firstLine="420"/>
      </w:pPr>
      <w:r>
        <w:rPr>
          <w:color w:val="3D3D3D"/>
          <w:sz w:val="22"/>
        </w:rPr>
        <w:t>你有没有发现一种奇怪的现象？你越努力，越焦虑。你做得越多，越觉得不够。</w:t>
      </w:r>
    </w:p>
    <w:p w14:paraId="095433BC">
      <w:pPr>
        <w:spacing w:line="360" w:lineRule="auto"/>
        <w:ind w:firstLine="420"/>
      </w:pPr>
      <w:r>
        <w:rPr>
          <w:color w:val="3D3D3D"/>
          <w:sz w:val="22"/>
        </w:rPr>
        <w:t>我们把"努力"当成了道德，把"硬扛"当成了美德。但结果呢？往往是越努力，越失败。越硬扛，越受伤。</w:t>
      </w:r>
    </w:p>
    <w:p w14:paraId="6425120C">
      <w:pPr>
        <w:spacing w:before="240" w:after="120"/>
      </w:pPr>
      <w:r>
        <w:rPr>
          <w:b/>
          <w:color w:val="6B6B6B"/>
          <w:sz w:val="26"/>
        </w:rPr>
        <w:t>顺不是躺平</w:t>
      </w:r>
    </w:p>
    <w:p w14:paraId="757D52E4">
      <w:pPr>
        <w:spacing w:line="360" w:lineRule="auto"/>
        <w:ind w:firstLine="420"/>
      </w:pPr>
      <w:r>
        <w:rPr>
          <w:color w:val="3D3D3D"/>
          <w:sz w:val="22"/>
        </w:rPr>
        <w:t>我说的"顺着"，不是"躺平"。我说的"顺着"，是"不与规律为敌"。</w:t>
      </w:r>
    </w:p>
    <w:p w14:paraId="7E6444BC">
      <w:pPr>
        <w:spacing w:line="360" w:lineRule="auto"/>
        <w:ind w:firstLine="420"/>
      </w:pPr>
      <w:r>
        <w:rPr>
          <w:color w:val="3D3D3D"/>
          <w:sz w:val="22"/>
        </w:rPr>
        <w:t>你不能控制天气，但你可以带伞。你不能控制股市，但你可以分散投资。</w:t>
      </w:r>
    </w:p>
    <w:p w14:paraId="371D3E26">
      <w:pPr>
        <w:spacing w:before="240" w:after="120"/>
      </w:pPr>
      <w:r>
        <w:rPr>
          <w:b/>
          <w:color w:val="6B6B6B"/>
          <w:sz w:val="26"/>
        </w:rPr>
        <w:t>三个规律</w:t>
      </w:r>
    </w:p>
    <w:p w14:paraId="2699F6A8">
      <w:pPr>
        <w:spacing w:line="360" w:lineRule="auto"/>
        <w:ind w:firstLine="420"/>
      </w:pPr>
      <w:r>
        <w:rPr>
          <w:color w:val="3D3D3D"/>
          <w:sz w:val="22"/>
        </w:rPr>
        <w:t>规律一：周期律。没有永远上涨的股票。一切都有周期。</w:t>
      </w:r>
    </w:p>
    <w:p w14:paraId="49EBE2DE">
      <w:pPr>
        <w:spacing w:line="360" w:lineRule="auto"/>
        <w:ind w:firstLine="420"/>
      </w:pPr>
      <w:r>
        <w:rPr>
          <w:color w:val="3D3D3D"/>
          <w:sz w:val="22"/>
        </w:rPr>
        <w:t>规律二：概率律。你不是靠一次押注赢的。你是靠系统赢的。</w:t>
      </w:r>
    </w:p>
    <w:p w14:paraId="3D747D82">
      <w:pPr>
        <w:spacing w:line="360" w:lineRule="auto"/>
        <w:ind w:firstLine="420"/>
      </w:pPr>
      <w:r>
        <w:rPr>
          <w:color w:val="3D3D3D"/>
          <w:sz w:val="22"/>
        </w:rPr>
        <w:t>规律三：复利律。爆发之前，必然有一段看不见光的平台期。</w:t>
      </w:r>
    </w:p>
    <w:p w14:paraId="2B0671EB">
      <w:pPr>
        <w:spacing w:before="240" w:after="240"/>
        <w:ind w:left="567" w:right="567"/>
      </w:pPr>
      <w:r>
        <w:rPr>
          <w:i/>
          <w:color w:val="6B6B6B"/>
          <w:sz w:val="24"/>
        </w:rPr>
        <w:t>"顺不是躺平，是不与规律为敌。"</w:t>
      </w:r>
    </w:p>
    <w:p w14:paraId="6DC4F59E">
      <w:r>
        <w:br w:type="page"/>
      </w:r>
    </w:p>
    <w:p w14:paraId="4BD9BC18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第五章  工具：三扇窗</w:t>
      </w:r>
    </w:p>
    <w:p w14:paraId="72927403">
      <w:pPr>
        <w:spacing w:line="360" w:lineRule="auto"/>
        <w:ind w:firstLine="420"/>
      </w:pPr>
      <w:r>
        <w:rPr>
          <w:color w:val="3D3D3D"/>
          <w:sz w:val="22"/>
        </w:rPr>
        <w:t>借势不是预测，是推开正确的窗。</w:t>
      </w:r>
    </w:p>
    <w:p w14:paraId="4F01CFAF">
      <w:pPr>
        <w:spacing w:before="240" w:after="120"/>
      </w:pPr>
      <w:r>
        <w:rPr>
          <w:b/>
          <w:color w:val="6B6B6B"/>
          <w:sz w:val="26"/>
        </w:rPr>
        <w:t>第一扇窗：天窗</w:t>
      </w:r>
    </w:p>
    <w:p w14:paraId="5071ED0D">
      <w:pPr>
        <w:spacing w:line="360" w:lineRule="auto"/>
        <w:ind w:firstLine="420"/>
      </w:pPr>
      <w:r>
        <w:rPr>
          <w:color w:val="3D3D3D"/>
          <w:sz w:val="22"/>
        </w:rPr>
        <w:t>接受不可改变的。默念口诀："它本该如此。"</w:t>
      </w:r>
    </w:p>
    <w:p w14:paraId="1D03CA3B">
      <w:pPr>
        <w:spacing w:before="240" w:after="120"/>
      </w:pPr>
      <w:r>
        <w:rPr>
          <w:b/>
          <w:color w:val="6B6B6B"/>
          <w:sz w:val="26"/>
        </w:rPr>
        <w:t>第二扇窗：地窗</w:t>
      </w:r>
    </w:p>
    <w:p w14:paraId="16FFF121">
      <w:pPr>
        <w:spacing w:line="360" w:lineRule="auto"/>
        <w:ind w:firstLine="420"/>
      </w:pPr>
      <w:r>
        <w:rPr>
          <w:color w:val="3D3D3D"/>
          <w:sz w:val="22"/>
        </w:rPr>
        <w:t>改变可以改变的。默念口诀："我还能做点什么。"</w:t>
      </w:r>
    </w:p>
    <w:p w14:paraId="0A6377F9">
      <w:pPr>
        <w:spacing w:before="240" w:after="120"/>
      </w:pPr>
      <w:r>
        <w:rPr>
          <w:b/>
          <w:color w:val="6B6B6B"/>
          <w:sz w:val="26"/>
        </w:rPr>
        <w:t>第三扇窗：人窗</w:t>
      </w:r>
    </w:p>
    <w:p w14:paraId="66C26FEA">
      <w:pPr>
        <w:spacing w:line="360" w:lineRule="auto"/>
        <w:ind w:firstLine="420"/>
      </w:pPr>
      <w:r>
        <w:rPr>
          <w:color w:val="3D3D3D"/>
          <w:sz w:val="22"/>
        </w:rPr>
        <w:t>连接值得连接的。默念口诀："我看见你了。"</w:t>
      </w:r>
    </w:p>
    <w:p w14:paraId="2E498E96">
      <w:pPr>
        <w:spacing w:before="240" w:after="240"/>
        <w:ind w:left="567" w:right="567"/>
      </w:pPr>
      <w:r>
        <w:rPr>
          <w:i/>
          <w:color w:val="6B6B6B"/>
          <w:sz w:val="24"/>
        </w:rPr>
        <w:t>"借势不是预测，是推开正确的窗。"</w:t>
      </w:r>
    </w:p>
    <w:p w14:paraId="19D155B7">
      <w:r>
        <w:br w:type="page"/>
      </w:r>
    </w:p>
    <w:p w14:paraId="2114BAB4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第六章  进阶：当二楼无风时</w:t>
      </w:r>
    </w:p>
    <w:p w14:paraId="72DC517F">
      <w:pPr>
        <w:spacing w:line="360" w:lineRule="auto"/>
        <w:ind w:firstLine="420"/>
      </w:pPr>
      <w:r>
        <w:rPr>
          <w:color w:val="3D3D3D"/>
          <w:sz w:val="22"/>
        </w:rPr>
        <w:t>三扇窗用得很好，但有时候，你会发现：风停了。</w:t>
      </w:r>
    </w:p>
    <w:p w14:paraId="4126F476">
      <w:pPr>
        <w:spacing w:before="240" w:after="120"/>
      </w:pPr>
      <w:r>
        <w:rPr>
          <w:b/>
          <w:color w:val="6B6B6B"/>
          <w:sz w:val="26"/>
        </w:rPr>
        <w:t>帆不动，还是船停错了地方？</w:t>
      </w:r>
    </w:p>
    <w:p w14:paraId="7743FAFC">
      <w:pPr>
        <w:spacing w:line="360" w:lineRule="auto"/>
        <w:ind w:firstLine="420"/>
      </w:pPr>
      <w:r>
        <w:rPr>
          <w:color w:val="3D3D3D"/>
          <w:sz w:val="22"/>
        </w:rPr>
        <w:t>当你觉得"没有风"的时候，可能不是真的没有风，而是你把船停错了地方。</w:t>
      </w:r>
    </w:p>
    <w:p w14:paraId="09E40800">
      <w:pPr>
        <w:spacing w:line="360" w:lineRule="auto"/>
        <w:ind w:firstLine="420"/>
      </w:pPr>
      <w:r>
        <w:rPr>
          <w:color w:val="3D3D3D"/>
          <w:sz w:val="22"/>
        </w:rPr>
        <w:t>选择一：换一片海。选择二：调整帆的角度。</w:t>
      </w:r>
    </w:p>
    <w:p w14:paraId="560187BB">
      <w:pPr>
        <w:spacing w:before="240" w:after="240"/>
        <w:ind w:left="567" w:right="567"/>
      </w:pPr>
      <w:r>
        <w:rPr>
          <w:i/>
          <w:color w:val="6B6B6B"/>
          <w:sz w:val="24"/>
        </w:rPr>
        <w:t>"帆永远顺着风，是你忘了调角度。"</w:t>
      </w:r>
    </w:p>
    <w:p w14:paraId="78A2C0E3">
      <w:r>
        <w:br w:type="page"/>
      </w:r>
    </w:p>
    <w:p w14:paraId="6B1704CC">
      <w:pPr>
        <w:spacing w:before="480" w:after="240"/>
        <w:rPr>
          <w:sz w:val="21"/>
          <w:szCs w:val="21"/>
        </w:rPr>
      </w:pPr>
      <w:r>
        <w:rPr>
          <w:rFonts w:ascii="黑体" w:hAnsi="黑体" w:eastAsia="黑体"/>
          <w:b/>
          <w:color w:val="5D6B5A"/>
          <w:sz w:val="36"/>
          <w:szCs w:val="21"/>
        </w:rPr>
        <w:t>【第三层】三楼：看见——心性论 · 五毒与觉察</w:t>
      </w:r>
    </w:p>
    <w:p w14:paraId="227DA6D6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第七章  问题：你为什么总是重复同一个错误？</w:t>
      </w:r>
    </w:p>
    <w:p w14:paraId="7347E6EA">
      <w:pPr>
        <w:spacing w:line="360" w:lineRule="auto"/>
        <w:ind w:firstLine="420"/>
      </w:pPr>
      <w:r>
        <w:rPr>
          <w:color w:val="3D3D3D"/>
          <w:sz w:val="22"/>
        </w:rPr>
        <w:t>你有没有这样的经历？每次发火之后，你都后悔。但每次遇到类似的情况，你还是忍不住发火。</w:t>
      </w:r>
    </w:p>
    <w:p w14:paraId="6172539D">
      <w:pPr>
        <w:spacing w:line="360" w:lineRule="auto"/>
        <w:ind w:firstLine="420"/>
      </w:pPr>
      <w:r>
        <w:rPr>
          <w:color w:val="3D3D3D"/>
          <w:sz w:val="22"/>
        </w:rPr>
        <w:t>答案很简单：你不是不想改，是你根本没看见自己是怎么启动的。</w:t>
      </w:r>
    </w:p>
    <w:p w14:paraId="1C8BC9CB">
      <w:pPr>
        <w:spacing w:before="240" w:after="120"/>
      </w:pPr>
      <w:r>
        <w:rPr>
          <w:b/>
          <w:color w:val="6B6B6B"/>
          <w:sz w:val="26"/>
        </w:rPr>
        <w:t>自动导航模式</w:t>
      </w:r>
    </w:p>
    <w:p w14:paraId="76AE1711">
      <w:pPr>
        <w:spacing w:line="360" w:lineRule="auto"/>
        <w:ind w:firstLine="420"/>
      </w:pPr>
      <w:r>
        <w:rPr>
          <w:color w:val="3D3D3D"/>
          <w:sz w:val="22"/>
        </w:rPr>
        <w:t>我们的大脑，有一个"自动导航"模式。情绪反应也有自动导航。</w:t>
      </w:r>
    </w:p>
    <w:p w14:paraId="63F86007">
      <w:pPr>
        <w:spacing w:line="360" w:lineRule="auto"/>
        <w:ind w:firstLine="420"/>
      </w:pPr>
      <w:r>
        <w:rPr>
          <w:color w:val="3D3D3D"/>
          <w:sz w:val="22"/>
        </w:rPr>
        <w:t>有人批评你，你的自动导航是：愤怒→反驳→后悔。这些自动导航，大多是在童年形成的。</w:t>
      </w:r>
    </w:p>
    <w:p w14:paraId="508F84DA">
      <w:pPr>
        <w:spacing w:before="240" w:after="120"/>
      </w:pPr>
      <w:r>
        <w:rPr>
          <w:b/>
          <w:color w:val="6B6B6B"/>
          <w:sz w:val="26"/>
        </w:rPr>
        <w:t>五毒地图</w:t>
      </w:r>
    </w:p>
    <w:p w14:paraId="2A19F42D">
      <w:pPr>
        <w:spacing w:line="360" w:lineRule="auto"/>
        <w:ind w:firstLine="420"/>
      </w:pPr>
      <w:r>
        <w:rPr>
          <w:color w:val="3D3D3D"/>
          <w:sz w:val="22"/>
        </w:rPr>
        <w:t>贪：还想再多一点。嗔：这怎么跟我想的不一样。痴：大家都这么想，肯定没错。慢：这有什么了不起。疑：万一失败了怎么办。</w:t>
      </w:r>
    </w:p>
    <w:p w14:paraId="5F849CA6">
      <w:pPr>
        <w:spacing w:line="360" w:lineRule="auto"/>
        <w:ind w:firstLine="420"/>
      </w:pPr>
      <w:r>
        <w:rPr>
          <w:color w:val="3D3D3D"/>
          <w:sz w:val="22"/>
        </w:rPr>
        <w:t>这五毒，每个人都有。关键不是消灭它们——关键是看见它们。</w:t>
      </w:r>
    </w:p>
    <w:p w14:paraId="68B25E69">
      <w:pPr>
        <w:spacing w:before="240" w:after="240"/>
        <w:ind w:left="567" w:right="567"/>
      </w:pPr>
      <w:r>
        <w:rPr>
          <w:i/>
          <w:color w:val="6B6B6B"/>
          <w:sz w:val="24"/>
        </w:rPr>
        <w:t>"你不是不想改，是你根本没看见自己是怎么启动的。"</w:t>
      </w:r>
    </w:p>
    <w:p w14:paraId="2DCC24E3">
      <w:r>
        <w:br w:type="page"/>
      </w:r>
    </w:p>
    <w:p w14:paraId="365D214A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第八章  工具：一面镜子</w:t>
      </w:r>
    </w:p>
    <w:p w14:paraId="7DD5B6F0">
      <w:pPr>
        <w:spacing w:line="360" w:lineRule="auto"/>
        <w:ind w:firstLine="420"/>
      </w:pPr>
      <w:r>
        <w:rPr>
          <w:color w:val="3D3D3D"/>
          <w:sz w:val="22"/>
        </w:rPr>
        <w:t>看见，就能打断自动化反应。</w:t>
      </w:r>
    </w:p>
    <w:p w14:paraId="7E19D434">
      <w:pPr>
        <w:spacing w:before="240" w:after="120"/>
      </w:pPr>
      <w:r>
        <w:rPr>
          <w:b/>
          <w:color w:val="6B6B6B"/>
          <w:sz w:val="26"/>
        </w:rPr>
        <w:t>使用方法</w:t>
      </w:r>
    </w:p>
    <w:p w14:paraId="60A50DDC">
      <w:pPr>
        <w:spacing w:line="360" w:lineRule="auto"/>
        <w:ind w:firstLine="420"/>
      </w:pPr>
      <w:r>
        <w:rPr>
          <w:color w:val="3D3D3D"/>
          <w:sz w:val="22"/>
        </w:rPr>
        <w:t>第一步：暂停。第二步：走到镜子前。第三步：问自己"我现在是哪一个？"第四步：深呼吸三次。</w:t>
      </w:r>
    </w:p>
    <w:p w14:paraId="1CE51ED1">
      <w:pPr>
        <w:spacing w:before="240" w:after="120"/>
      </w:pPr>
      <w:r>
        <w:rPr>
          <w:b/>
          <w:color w:val="6B6B6B"/>
          <w:sz w:val="26"/>
        </w:rPr>
        <w:t>为什么有用？</w:t>
      </w:r>
    </w:p>
    <w:p w14:paraId="05DAD3FF">
      <w:pPr>
        <w:spacing w:line="360" w:lineRule="auto"/>
        <w:ind w:firstLine="420"/>
      </w:pPr>
      <w:r>
        <w:rPr>
          <w:color w:val="3D3D3D"/>
          <w:sz w:val="22"/>
        </w:rPr>
        <w:t>命名情绪能降低杏仁核的活跃度。当你命名情绪时，前额叶皮层被激活，杏仁核的活动被抑制。</w:t>
      </w:r>
    </w:p>
    <w:p w14:paraId="2E2667A8">
      <w:pPr>
        <w:spacing w:before="240" w:after="240"/>
        <w:ind w:left="567" w:right="567"/>
      </w:pPr>
      <w:r>
        <w:rPr>
          <w:i/>
          <w:color w:val="6B6B6B"/>
          <w:sz w:val="24"/>
        </w:rPr>
        <w:t>"看见，就能打断自动化反应。"</w:t>
      </w:r>
    </w:p>
    <w:p w14:paraId="440DC4DD">
      <w:r>
        <w:br w:type="page"/>
      </w:r>
    </w:p>
    <w:p w14:paraId="45B59821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第九章  进阶：三楼不是终点，是楼梯</w:t>
      </w:r>
    </w:p>
    <w:p w14:paraId="33259D2D">
      <w:pPr>
        <w:spacing w:line="360" w:lineRule="auto"/>
        <w:ind w:firstLine="420"/>
      </w:pPr>
      <w:r>
        <w:rPr>
          <w:color w:val="3D3D3D"/>
          <w:sz w:val="22"/>
        </w:rPr>
        <w:t>很多人以为，"看见"就是终点。但真相是：三楼不是终点，三楼是楼梯。</w:t>
      </w:r>
    </w:p>
    <w:p w14:paraId="32D223AA">
      <w:pPr>
        <w:spacing w:before="240" w:after="120"/>
      </w:pPr>
      <w:r>
        <w:rPr>
          <w:b/>
          <w:color w:val="6B6B6B"/>
          <w:sz w:val="26"/>
        </w:rPr>
        <w:t>核心回路</w:t>
      </w:r>
    </w:p>
    <w:p w14:paraId="65202D0A">
      <w:pPr>
        <w:spacing w:line="360" w:lineRule="auto"/>
        <w:ind w:firstLine="420"/>
      </w:pPr>
      <w:r>
        <w:rPr>
          <w:color w:val="3D3D3D"/>
          <w:sz w:val="22"/>
        </w:rPr>
        <w:t>看见 → 下楼 → 重新立住 → 再次起帆</w:t>
      </w:r>
    </w:p>
    <w:p w14:paraId="663F3594">
      <w:pPr>
        <w:spacing w:line="360" w:lineRule="auto"/>
        <w:ind w:firstLine="420"/>
      </w:pPr>
      <w:r>
        <w:rPr>
          <w:color w:val="3D3D3D"/>
          <w:sz w:val="22"/>
        </w:rPr>
        <w:t>当你在"看见"中发现自己"贪"了，这时候，你需要"下楼"回到一楼，重新问自己："我是谁？"</w:t>
      </w:r>
    </w:p>
    <w:p w14:paraId="7734BC4F">
      <w:pPr>
        <w:spacing w:before="240" w:after="240"/>
        <w:ind w:left="567" w:right="567"/>
      </w:pPr>
      <w:r>
        <w:rPr>
          <w:i/>
          <w:color w:val="6B6B6B"/>
          <w:sz w:val="24"/>
        </w:rPr>
        <w:t>"你不是要住在三楼，你是要学会随时上下楼。"</w:t>
      </w:r>
    </w:p>
    <w:p w14:paraId="4D6DD99F">
      <w:r>
        <w:br w:type="page"/>
      </w:r>
    </w:p>
    <w:p w14:paraId="1F350FDE">
      <w:pPr>
        <w:spacing w:before="480" w:after="240"/>
      </w:pPr>
      <w:r>
        <w:rPr>
          <w:rFonts w:ascii="黑体" w:hAnsi="黑体" w:eastAsia="黑体"/>
          <w:b/>
          <w:color w:val="5D6B5A"/>
          <w:sz w:val="40"/>
        </w:rPr>
        <w:t>结语  一张能传家的纸</w:t>
      </w:r>
    </w:p>
    <w:p w14:paraId="575DC8AB">
      <w:pPr>
        <w:spacing w:line="360" w:lineRule="auto"/>
        <w:ind w:firstLine="420"/>
      </w:pPr>
      <w:r>
        <w:rPr>
          <w:color w:val="3D3D3D"/>
          <w:sz w:val="22"/>
        </w:rPr>
        <w:t>这本书写到这里，就要结束了。</w:t>
      </w:r>
    </w:p>
    <w:p w14:paraId="7110EFF0">
      <w:pPr>
        <w:spacing w:line="360" w:lineRule="auto"/>
        <w:ind w:firstLine="420"/>
      </w:pPr>
      <w:r>
        <w:rPr>
          <w:color w:val="3D3D3D"/>
          <w:sz w:val="22"/>
        </w:rPr>
        <w:t>但我想给你最后一页。这一页，你可以复印下来，贴在墙上，或者夹在钱包里。</w:t>
      </w:r>
    </w:p>
    <w:p w14:paraId="60CBBF5A">
      <w:pPr>
        <w:spacing w:before="240" w:after="240"/>
        <w:ind w:left="567" w:right="567"/>
        <w:rPr>
          <w:i/>
          <w:color w:val="6B6B6B"/>
          <w:sz w:val="24"/>
        </w:rPr>
      </w:pPr>
      <w:r>
        <w:rPr>
          <w:i/>
          <w:color w:val="6B6B6B"/>
          <w:sz w:val="24"/>
        </w:rPr>
        <w:t>你问我这三年在修什么？</w:t>
      </w:r>
    </w:p>
    <w:p w14:paraId="256555B2">
      <w:pPr>
        <w:spacing w:before="240" w:after="240"/>
        <w:ind w:left="567" w:right="567"/>
        <w:rPr>
          <w:i/>
          <w:color w:val="6B6B6B"/>
          <w:sz w:val="24"/>
        </w:rPr>
      </w:pPr>
      <w:r>
        <w:rPr>
          <w:i/>
          <w:color w:val="6B6B6B"/>
          <w:sz w:val="24"/>
        </w:rPr>
        <w:t>早晨问一句：你是谁。</w:t>
      </w:r>
    </w:p>
    <w:p w14:paraId="75F0B400">
      <w:pPr>
        <w:spacing w:before="240" w:after="240"/>
        <w:ind w:left="567" w:right="567"/>
        <w:rPr>
          <w:i/>
          <w:color w:val="6B6B6B"/>
          <w:sz w:val="24"/>
        </w:rPr>
      </w:pPr>
      <w:r>
        <w:rPr>
          <w:i/>
          <w:color w:val="6B6B6B"/>
          <w:sz w:val="24"/>
        </w:rPr>
        <w:t>晚上记一句：顺着什么。</w:t>
      </w:r>
    </w:p>
    <w:p w14:paraId="7249B190">
      <w:pPr>
        <w:spacing w:before="240" w:after="240"/>
        <w:ind w:left="567" w:right="567"/>
        <w:rPr>
          <w:i/>
          <w:color w:val="6B6B6B"/>
          <w:sz w:val="24"/>
        </w:rPr>
      </w:pPr>
      <w:r>
        <w:rPr>
          <w:i/>
          <w:color w:val="6B6B6B"/>
          <w:sz w:val="24"/>
        </w:rPr>
        <w:t>情绪来时，给它起个名字。</w:t>
      </w:r>
    </w:p>
    <w:p w14:paraId="7FF49E73">
      <w:pPr>
        <w:spacing w:before="240" w:after="240"/>
        <w:ind w:left="567" w:right="567"/>
        <w:rPr>
          <w:i/>
          <w:color w:val="6B6B6B"/>
          <w:sz w:val="24"/>
        </w:rPr>
      </w:pPr>
      <w:r>
        <w:rPr>
          <w:i/>
          <w:color w:val="6B6B6B"/>
          <w:sz w:val="24"/>
        </w:rPr>
        <w:t>六个字：立住 · 顺着 · 看见。</w:t>
      </w:r>
    </w:p>
    <w:p w14:paraId="2F54DF2B">
      <w:pPr>
        <w:spacing w:before="240" w:after="240"/>
        <w:ind w:left="567" w:right="567"/>
      </w:pPr>
      <w:r>
        <w:rPr>
          <w:i/>
          <w:color w:val="6B6B6B"/>
          <w:sz w:val="24"/>
        </w:rPr>
        <w:t>一本书，就教你这一件事。</w:t>
      </w:r>
    </w:p>
    <w:p w14:paraId="05BFDD79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每日三问</w:t>
      </w:r>
    </w:p>
    <w:p w14:paraId="5C91F208">
      <w:pPr>
        <w:spacing w:line="360" w:lineRule="auto"/>
        <w:ind w:firstLine="420"/>
      </w:pPr>
      <w:r>
        <w:rPr>
          <w:color w:val="3D3D3D"/>
          <w:sz w:val="22"/>
        </w:rPr>
        <w:t>【早上】坐"身份椅"：今天我是谁？推"天窗"：今天有什么是我不能改变的？</w:t>
      </w:r>
    </w:p>
    <w:p w14:paraId="368BA7C3">
      <w:pPr>
        <w:spacing w:line="360" w:lineRule="auto"/>
        <w:ind w:firstLine="420"/>
      </w:pPr>
      <w:r>
        <w:rPr>
          <w:color w:val="3D3D3D"/>
          <w:sz w:val="22"/>
        </w:rPr>
        <w:t>【白天】推"地窗"：今天我能优化的一件小事是什么？情绪来时：照"五毒镜"，我现在是哪一个？</w:t>
      </w:r>
    </w:p>
    <w:p w14:paraId="76E2B40C">
      <w:pPr>
        <w:spacing w:line="360" w:lineRule="auto"/>
        <w:ind w:firstLine="420"/>
      </w:pPr>
      <w:r>
        <w:rPr>
          <w:color w:val="3D3D3D"/>
          <w:sz w:val="22"/>
        </w:rPr>
        <w:t>【晚上】坐"剪辑椅"：今天哪件事证明我是那个人？推"人窗"：今天谁给了我能量？</w:t>
      </w:r>
    </w:p>
    <w:p w14:paraId="0AC02468">
      <w:pPr>
        <w:spacing w:line="360" w:lineRule="auto"/>
        <w:ind w:firstLine="420"/>
      </w:pPr>
      <w:r>
        <w:rPr>
          <w:color w:val="3D3D3D"/>
          <w:sz w:val="22"/>
        </w:rPr>
        <w:t>【周末】坐"放弃椅"：这周我对什么说了"不"？</w:t>
      </w:r>
    </w:p>
    <w:p w14:paraId="35F6A093">
      <w:pPr>
        <w:spacing w:before="360" w:after="160"/>
      </w:pPr>
      <w:r>
        <w:rPr>
          <w:rFonts w:ascii="黑体" w:hAnsi="黑体" w:eastAsia="黑体"/>
          <w:b/>
          <w:color w:val="8B7E6A"/>
          <w:sz w:val="32"/>
        </w:rPr>
        <w:t>最后的真话</w:t>
      </w:r>
    </w:p>
    <w:p w14:paraId="2AC8456F">
      <w:pPr>
        <w:spacing w:line="360" w:lineRule="auto"/>
        <w:ind w:firstLine="420"/>
      </w:pPr>
      <w:r>
        <w:rPr>
          <w:color w:val="3D3D3D"/>
          <w:sz w:val="22"/>
        </w:rPr>
        <w:t>第一，这本书不会让你的问题消失。但这本书会给你一套工具，让你和问题和平共处。</w:t>
      </w:r>
    </w:p>
    <w:p w14:paraId="0A4C5BC5">
      <w:pPr>
        <w:spacing w:line="360" w:lineRule="auto"/>
        <w:ind w:firstLine="420"/>
      </w:pPr>
      <w:r>
        <w:rPr>
          <w:color w:val="3D3D3D"/>
          <w:sz w:val="22"/>
        </w:rPr>
        <w:t>第二，这本书的方法很简单，但不容易。重要的是，当你发现自己掉队了，不要自责，只需要重新开始。</w:t>
      </w:r>
    </w:p>
    <w:p w14:paraId="1F84B4F0">
      <w:pPr>
        <w:spacing w:line="360" w:lineRule="auto"/>
        <w:ind w:firstLine="420"/>
      </w:pPr>
      <w:r>
        <w:rPr>
          <w:color w:val="3D3D3D"/>
          <w:sz w:val="22"/>
        </w:rPr>
        <w:t>第三，你不是一个人。读这本书的人，有成千上万。</w:t>
      </w:r>
    </w:p>
    <w:p w14:paraId="09061E17">
      <w:pPr>
        <w:spacing w:before="240" w:after="240"/>
        <w:ind w:left="567" w:right="567"/>
      </w:pPr>
      <w:r>
        <w:rPr>
          <w:i/>
          <w:color w:val="6B6B6B"/>
          <w:sz w:val="24"/>
        </w:rPr>
        <w:t>"你不需要变成另一个人。你只需要——立住，顺着，看见。"</w:t>
      </w:r>
    </w:p>
    <w:p w14:paraId="206E6E96">
      <w:pPr>
        <w:spacing w:line="360" w:lineRule="auto"/>
        <w:ind w:firstLine="420"/>
      </w:pPr>
      <w:r>
        <w:rPr>
          <w:color w:val="3D3D3D"/>
          <w:sz w:val="22"/>
        </w:rPr>
        <w:t>现在，合上这本书。明天早上，问自己一句："今天我是谁？"</w:t>
      </w:r>
    </w:p>
    <w:p w14:paraId="20A9CE1F">
      <w:pPr>
        <w:spacing w:line="360" w:lineRule="auto"/>
        <w:ind w:firstLine="420"/>
      </w:pPr>
      <w:r>
        <w:rPr>
          <w:color w:val="3D3D3D"/>
          <w:sz w:val="22"/>
        </w:rPr>
        <w:t>这就够了。能管一辈子。</w:t>
      </w:r>
    </w:p>
    <w:p w14:paraId="4DA4DE74">
      <w:r>
        <w:br w:type="page"/>
      </w:r>
    </w:p>
    <w:p w14:paraId="69EEAE9D"/>
    <w:p w14:paraId="5F3A97A4"/>
    <w:p w14:paraId="01C96E26"/>
    <w:p w14:paraId="3B5D99D2"/>
    <w:p w14:paraId="13442E0D"/>
    <w:p w14:paraId="41782CDA"/>
    <w:p w14:paraId="701D8F3D"/>
    <w:p w14:paraId="76F5E31E"/>
    <w:p w14:paraId="234ED3DF"/>
    <w:p w14:paraId="0AFB1C56"/>
    <w:p w14:paraId="265931CA"/>
    <w:p w14:paraId="3685D98F"/>
    <w:p w14:paraId="098FF33E">
      <w:pPr>
        <w:jc w:val="center"/>
      </w:pPr>
      <w:r>
        <w:rPr>
          <w:rFonts w:ascii="黑体" w:hAnsi="黑体" w:eastAsia="黑体"/>
          <w:b/>
          <w:color w:val="5D6B5A"/>
          <w:sz w:val="48"/>
        </w:rPr>
        <w:t>立住 · 顺着 · 看见</w:t>
      </w:r>
    </w:p>
    <w:p w14:paraId="5D12595C">
      <w:pPr>
        <w:jc w:val="center"/>
      </w:pPr>
      <w:r>
        <w:rPr>
          <w:color w:val="6B6B6B"/>
          <w:sz w:val="28"/>
        </w:rPr>
        <w:t>一部写给普通人的精进哲学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767ECE1"/>
    <w:multiLevelType w:val="singleLevel"/>
    <w:tmpl w:val="2767ECE1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349EE"/>
    <w:rsid w:val="3F7D781B"/>
    <w:rsid w:val="7D34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4437</Words>
  <Characters>4457</Characters>
  <Lines>0</Lines>
  <Paragraphs>0</Paragraphs>
  <TotalTime>244</TotalTime>
  <ScaleCrop>false</ScaleCrop>
  <LinksUpToDate>false</LinksUpToDate>
  <CharactersWithSpaces>4554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LEON~SHAN</cp:lastModifiedBy>
  <dcterms:modified xsi:type="dcterms:W3CDTF">2026-02-12T11:51:16Z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eyJoZGlkIjoiYWRkNDE4YjJjMDAxMWJkMzkxZmYwZGRkMTdhZGQ2OTIiLCJ1c2VySWQiOiI0NzUyNzAyNTcifQ==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8C1A86E357274C0B86577395491B9594_13</vt:lpwstr>
  </property>
</Properties>
</file>